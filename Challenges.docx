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hAnsiTheme="minorHAnsi" w:cstheme="minorHAnsi"/>
          <w:b/>
          <w:bCs/>
          <w:color w:val="000000"/>
          <w:sz w:val="40"/>
          <w:szCs w:val="40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</w:pPr>
      <w:proofErr w:type="gramStart"/>
      <w:r w:rsidRPr="00664D3F">
        <w:rPr>
          <w:rFonts w:asciiTheme="minorHAnsi" w:hAnsiTheme="minorHAnsi" w:cstheme="minorHAnsi"/>
          <w:b/>
          <w:bCs/>
          <w:color w:val="000000"/>
          <w:sz w:val="40"/>
          <w:szCs w:val="40"/>
          <w:lang w:eastAsia="en-AU"/>
        </w:rPr>
        <w:t xml:space="preserve">Bronze </w:t>
      </w:r>
      <w:r w:rsidRPr="00664D3F"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  <w:t>: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  <w:t xml:space="preserve"> To Do App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  <w:t>PBI: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As a teenager,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 want to maintain a list of tasks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So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I know what to do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  <w:t>Acceptance Criteria: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add, via a free text field, a new item to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edit an item in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mark an item as completed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remove an item from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● Completed items should show in the bottom of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Note: The data does not need to be saved into a database</w:t>
      </w:r>
    </w:p>
    <w:p w:rsidR="00664D3F" w:rsidRPr="00664D3F" w:rsidRDefault="00664D3F">
      <w:pPr>
        <w:spacing w:before="0" w:after="0"/>
        <w:rPr>
          <w:rFonts w:asciiTheme="minorHAnsi" w:hAnsiTheme="minorHAnsi" w:cstheme="minorHAnsi"/>
        </w:rPr>
      </w:pPr>
      <w:r w:rsidRPr="00664D3F">
        <w:rPr>
          <w:rFonts w:asciiTheme="minorHAnsi" w:hAnsiTheme="minorHAnsi" w:cstheme="minorHAnsi"/>
        </w:rPr>
        <w:br w:type="page"/>
      </w:r>
    </w:p>
    <w:p w:rsid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hAnsiTheme="minorHAnsi" w:cstheme="minorHAnsi"/>
          <w:b/>
          <w:bCs/>
          <w:color w:val="000000"/>
          <w:sz w:val="40"/>
          <w:szCs w:val="40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</w:pPr>
      <w:proofErr w:type="gramStart"/>
      <w:r w:rsidRPr="00664D3F">
        <w:rPr>
          <w:rFonts w:asciiTheme="minorHAnsi" w:hAnsiTheme="minorHAnsi" w:cstheme="minorHAnsi"/>
          <w:b/>
          <w:bCs/>
          <w:color w:val="000000"/>
          <w:sz w:val="40"/>
          <w:szCs w:val="40"/>
          <w:lang w:eastAsia="en-AU"/>
        </w:rPr>
        <w:t xml:space="preserve">Silver </w:t>
      </w:r>
      <w:r w:rsidRPr="00664D3F"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  <w:t>: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40"/>
          <w:szCs w:val="40"/>
          <w:lang w:eastAsia="en-AU"/>
        </w:rPr>
        <w:t xml:space="preserve"> RSS Feed App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  <w:t>PBI: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As a blog reader,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 want to specify my favourite blog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So that I can read them in order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32"/>
          <w:szCs w:val="32"/>
          <w:lang w:eastAsia="en-AU"/>
        </w:rPr>
        <w:t>Acceptance Criteria: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add a new RSS feed to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edit an RSS feed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User </w:t>
      </w:r>
      <w:proofErr w:type="gram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is able to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remove RSS feeds from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● User clicks on the fetch button to load all the RSS posts and render it.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 w:firstLine="720"/>
        <w:rPr>
          <w:rFonts w:asciiTheme="minorHAnsi" w:eastAsia="ArialMT" w:hAnsiTheme="minorHAnsi" w:cstheme="minorHAnsi"/>
          <w:color w:val="1155CD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○ You can use this to get the RSS in JSON </w:t>
      </w:r>
      <w:r w:rsidRPr="00664D3F">
        <w:rPr>
          <w:rFonts w:asciiTheme="minorHAnsi" w:eastAsia="ArialMT" w:hAnsiTheme="minorHAnsi" w:cstheme="minorHAnsi"/>
          <w:color w:val="1155CD"/>
          <w:sz w:val="22"/>
          <w:szCs w:val="22"/>
          <w:lang w:eastAsia="en-AU"/>
        </w:rPr>
        <w:t>https://rss2json.com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 w:firstLine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○ Example: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 w:firstLine="720"/>
        <w:rPr>
          <w:rFonts w:asciiTheme="minorHAnsi" w:eastAsia="ArialMT" w:hAnsiTheme="minorHAnsi" w:cstheme="minorHAnsi"/>
          <w:color w:val="1155CD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1155CD"/>
          <w:sz w:val="22"/>
          <w:szCs w:val="22"/>
          <w:lang w:eastAsia="en-AU"/>
        </w:rPr>
        <w:t>https://api.rss2json.com/v1/api.json?rss_url=https%3A%2F%2Fpassos.com.au%2Frss%2F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● Post list should be sorted by most recent and fields to display are: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144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○ Title with a link to the post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144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○ Which feed is coming from, ideally including the </w:t>
      </w:r>
      <w:proofErr w:type="spell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color</w:t>
      </w:r>
      <w:proofErr w:type="spellEnd"/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144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○ Summary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● User can disable an RSS feed which will automatically filter out all posts from the list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● </w:t>
      </w:r>
      <w:r w:rsidRPr="00664D3F">
        <w:rPr>
          <w:rFonts w:asciiTheme="minorHAnsi" w:hAnsiTheme="minorHAnsi" w:cstheme="minorHAnsi"/>
          <w:b/>
          <w:bCs/>
          <w:color w:val="000000"/>
          <w:sz w:val="22"/>
          <w:szCs w:val="22"/>
          <w:lang w:eastAsia="en-AU"/>
        </w:rPr>
        <w:t xml:space="preserve">Gold </w:t>
      </w:r>
      <w:proofErr w:type="gramStart"/>
      <w:r w:rsidRPr="00664D3F">
        <w:rPr>
          <w:rFonts w:asciiTheme="minorHAnsi" w:hAnsiTheme="minorHAnsi" w:cstheme="minorHAnsi"/>
          <w:b/>
          <w:bCs/>
          <w:color w:val="000000"/>
          <w:sz w:val="22"/>
          <w:szCs w:val="22"/>
          <w:lang w:eastAsia="en-AU"/>
        </w:rPr>
        <w:t xml:space="preserve">Plating </w:t>
      </w: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:</w:t>
      </w:r>
      <w:proofErr w:type="gram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</w:t>
      </w:r>
      <w:proofErr w:type="spellStart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Color</w:t>
      </w:r>
      <w:proofErr w:type="spellEnd"/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 xml:space="preserve"> code each feed automatically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</w:p>
    <w:p w:rsidR="0070524D" w:rsidRPr="00664D3F" w:rsidRDefault="00664D3F" w:rsidP="00664D3F">
      <w:pPr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t>Note: The data does not need to be saved into a database</w:t>
      </w:r>
    </w:p>
    <w:p w:rsidR="00664D3F" w:rsidRPr="00664D3F" w:rsidRDefault="00664D3F">
      <w:pPr>
        <w:spacing w:before="0" w:after="0"/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color w:val="000000"/>
          <w:sz w:val="22"/>
          <w:szCs w:val="22"/>
          <w:lang w:eastAsia="en-AU"/>
        </w:rPr>
        <w:br w:type="page"/>
      </w:r>
    </w:p>
    <w:p w:rsid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hAnsiTheme="minorHAnsi" w:cstheme="minorHAnsi"/>
          <w:b/>
          <w:bCs/>
          <w:sz w:val="40"/>
          <w:szCs w:val="40"/>
          <w:lang w:eastAsia="en-AU"/>
        </w:rPr>
      </w:pP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sz w:val="40"/>
          <w:szCs w:val="40"/>
          <w:lang w:eastAsia="en-AU"/>
        </w:rPr>
      </w:pPr>
      <w:proofErr w:type="gramStart"/>
      <w:r w:rsidRPr="00664D3F">
        <w:rPr>
          <w:rFonts w:asciiTheme="minorHAnsi" w:hAnsiTheme="minorHAnsi" w:cstheme="minorHAnsi"/>
          <w:b/>
          <w:bCs/>
          <w:sz w:val="40"/>
          <w:szCs w:val="40"/>
          <w:lang w:eastAsia="en-AU"/>
        </w:rPr>
        <w:t xml:space="preserve">Gold </w:t>
      </w:r>
      <w:r w:rsidRPr="00664D3F">
        <w:rPr>
          <w:rFonts w:asciiTheme="minorHAnsi" w:eastAsia="ArialMT" w:hAnsiTheme="minorHAnsi" w:cstheme="minorHAnsi"/>
          <w:sz w:val="40"/>
          <w:szCs w:val="40"/>
          <w:lang w:eastAsia="en-AU"/>
        </w:rPr>
        <w:t>:</w:t>
      </w:r>
      <w:proofErr w:type="gramEnd"/>
      <w:r w:rsidRPr="00664D3F">
        <w:rPr>
          <w:rFonts w:asciiTheme="minorHAnsi" w:eastAsia="ArialMT" w:hAnsiTheme="minorHAnsi" w:cstheme="minorHAnsi"/>
          <w:sz w:val="40"/>
          <w:szCs w:val="40"/>
          <w:lang w:eastAsia="en-AU"/>
        </w:rPr>
        <w:t xml:space="preserve"> Trivia App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sz w:val="32"/>
          <w:szCs w:val="32"/>
          <w:lang w:eastAsia="en-AU"/>
        </w:rPr>
        <w:t>PBI: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As a trivia addict,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I want to respond to questions</w:t>
      </w:r>
    </w:p>
    <w:p w:rsid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So that I can see my score at the end.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bookmarkStart w:id="0" w:name="_GoBack"/>
      <w:bookmarkEnd w:id="0"/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rPr>
          <w:rFonts w:asciiTheme="minorHAnsi" w:eastAsia="ArialMT" w:hAnsiTheme="minorHAnsi" w:cstheme="minorHAnsi"/>
          <w:sz w:val="32"/>
          <w:szCs w:val="32"/>
          <w:lang w:eastAsia="en-AU"/>
        </w:rPr>
      </w:pPr>
      <w:r w:rsidRPr="00664D3F">
        <w:rPr>
          <w:rFonts w:asciiTheme="minorHAnsi" w:eastAsia="ArialMT" w:hAnsiTheme="minorHAnsi" w:cstheme="minorHAnsi"/>
          <w:sz w:val="32"/>
          <w:szCs w:val="32"/>
          <w:lang w:eastAsia="en-AU"/>
        </w:rPr>
        <w:t>Acceptance Criteria: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There should be 20 questions in the question pool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Only 1 item will be shown at a time (e.g.: Who wants to be a millionaire style show)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Only 10 questions will be used, randomly picked from the question pool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The user can only go forward, not backward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At the end of the trivia, give a score to the user in “X out of 10” format</w:t>
      </w:r>
    </w:p>
    <w:p w:rsidR="00664D3F" w:rsidRPr="00664D3F" w:rsidRDefault="00664D3F" w:rsidP="00664D3F">
      <w:pPr>
        <w:autoSpaceDE w:val="0"/>
        <w:autoSpaceDN w:val="0"/>
        <w:adjustRightInd w:val="0"/>
        <w:spacing w:before="0" w:after="0"/>
        <w:ind w:left="720"/>
        <w:rPr>
          <w:rFonts w:asciiTheme="minorHAnsi" w:eastAsia="ArialMT" w:hAnsiTheme="minorHAnsi" w:cstheme="minorHAnsi"/>
          <w:sz w:val="22"/>
          <w:szCs w:val="22"/>
          <w:lang w:eastAsia="en-AU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● Let the user start a new game without refreshing the page</w:t>
      </w:r>
    </w:p>
    <w:p w:rsidR="00664D3F" w:rsidRPr="00664D3F" w:rsidRDefault="00664D3F" w:rsidP="00664D3F">
      <w:pPr>
        <w:rPr>
          <w:rFonts w:asciiTheme="minorHAnsi" w:hAnsiTheme="minorHAnsi" w:cstheme="minorHAnsi"/>
        </w:rPr>
      </w:pPr>
      <w:r w:rsidRPr="00664D3F">
        <w:rPr>
          <w:rFonts w:asciiTheme="minorHAnsi" w:eastAsia="ArialMT" w:hAnsiTheme="minorHAnsi" w:cstheme="minorHAnsi"/>
          <w:sz w:val="22"/>
          <w:szCs w:val="22"/>
          <w:lang w:eastAsia="en-AU"/>
        </w:rPr>
        <w:t>Note: The data does not need to be saved into a database</w:t>
      </w:r>
    </w:p>
    <w:sectPr w:rsidR="00664D3F" w:rsidRPr="00664D3F" w:rsidSect="00664D3F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pgSz w:w="11907" w:h="16840" w:code="9"/>
      <w:pgMar w:top="1440" w:right="850" w:bottom="1440" w:left="1440" w:header="73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22CA" w:rsidRDefault="007D22CA">
      <w:r>
        <w:separator/>
      </w:r>
    </w:p>
    <w:p w:rsidR="007D22CA" w:rsidRDefault="007D22CA"/>
  </w:endnote>
  <w:endnote w:type="continuationSeparator" w:id="0">
    <w:p w:rsidR="007D22CA" w:rsidRDefault="007D22CA">
      <w:r>
        <w:continuationSeparator/>
      </w:r>
    </w:p>
    <w:p w:rsidR="007D22CA" w:rsidRDefault="007D22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AE8CC02-BA08-492A-A23A-83D847AD780A}"/>
    <w:embedBold r:id="rId2" w:fontKey="{98747CD9-040B-46F6-AD81-F5453CFAEE0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3" w:fontKey="{4797E04A-D365-4DD8-B2CC-22EA12C5923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9A431927-FFE8-4674-AA54-2AAB729B1FC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58CD5A2E-789E-42CA-9B3D-28193E4977FC}"/>
    <w:embedBold r:id="rId6" w:fontKey="{47044834-CE52-4B18-9154-E98C73AFB59E}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elvetica Neue LT Std">
    <w:altName w:val="Malgun Gothic"/>
    <w:charset w:val="00"/>
    <w:family w:val="swiss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4A68" w:rsidRPr="00BE15A5" w:rsidRDefault="00BE15A5" w:rsidP="00BE15A5">
    <w:pPr>
      <w:pStyle w:val="Footer"/>
      <w:spacing w:before="120" w:line="240" w:lineRule="auto"/>
      <w:jc w:val="left"/>
      <w:rPr>
        <w:szCs w:val="16"/>
      </w:rPr>
    </w:pPr>
    <w:r>
      <w:rPr>
        <w:noProof/>
        <w:szCs w:val="16"/>
        <w:lang w:eastAsia="en-AU"/>
      </w:rPr>
      <w:drawing>
        <wp:anchor distT="0" distB="0" distL="114300" distR="114300" simplePos="0" relativeHeight="251656192" behindDoc="1" locked="1" layoutInCell="1" allowOverlap="1" wp14:anchorId="54955ACA" wp14:editId="00C8C9E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4334400" cy="2041200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olygonBG.png"/>
                  <pic:cNvPicPr/>
                </pic:nvPicPr>
                <pic:blipFill>
                  <a:blip r:embed="rId1">
                    <a:duotone>
                      <a:prstClr val="black"/>
                      <a:schemeClr val="accent3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00" cy="204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Cs w:val="16"/>
        <w:lang w:eastAsia="en-AU"/>
      </w:rPr>
      <w:t xml:space="preserve"> </w:t>
    </w:r>
    <w:r w:rsidR="00156BCC" w:rsidRPr="00156BCC">
      <w:rPr>
        <w:szCs w:val="16"/>
      </w:rPr>
      <w:t>©SSW Enterprise Software Development</w:t>
    </w:r>
    <w:r w:rsidR="007C0632" w:rsidRPr="007C0632">
      <w:rPr>
        <w:szCs w:val="16"/>
      </w:rPr>
      <w:ptab w:relativeTo="margin" w:alignment="center" w:leader="none"/>
    </w:r>
    <w:r w:rsidR="00DD776E" w:rsidRPr="007C0632">
      <w:rPr>
        <w:szCs w:val="16"/>
      </w:rPr>
      <w:t xml:space="preserve"> </w:t>
    </w:r>
    <w:r w:rsidR="007C0632" w:rsidRPr="007C0632">
      <w:rPr>
        <w:szCs w:val="16"/>
      </w:rPr>
      <w:ptab w:relativeTo="margin" w:alignment="right" w:leader="none"/>
    </w:r>
    <w:r w:rsidR="00156BCC" w:rsidRPr="00156BCC">
      <w:rPr>
        <w:szCs w:val="16"/>
      </w:rPr>
      <w:fldChar w:fldCharType="begin"/>
    </w:r>
    <w:r w:rsidR="00156BCC" w:rsidRPr="00156BCC">
      <w:rPr>
        <w:szCs w:val="16"/>
      </w:rPr>
      <w:instrText xml:space="preserve"> PAGE   \* MERGEFORMAT </w:instrText>
    </w:r>
    <w:r w:rsidR="00156BCC" w:rsidRPr="00156BCC">
      <w:rPr>
        <w:szCs w:val="16"/>
      </w:rPr>
      <w:fldChar w:fldCharType="separate"/>
    </w:r>
    <w:r w:rsidR="00D71669">
      <w:rPr>
        <w:noProof/>
        <w:szCs w:val="16"/>
      </w:rPr>
      <w:t>1</w:t>
    </w:r>
    <w:r w:rsidR="00156BCC" w:rsidRPr="00156BCC">
      <w:rPr>
        <w:noProof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4A68" w:rsidRPr="00664D3F" w:rsidRDefault="00664D3F" w:rsidP="00664D3F">
    <w:pPr>
      <w:pStyle w:val="Footer"/>
      <w:spacing w:before="120"/>
      <w:jc w:val="right"/>
      <w:rPr>
        <w:rFonts w:asciiTheme="minorHAnsi" w:hAnsiTheme="minorHAnsi" w:cstheme="minorHAnsi"/>
        <w:noProof/>
        <w:color w:val="595959" w:themeColor="text1" w:themeTint="A6"/>
        <w:sz w:val="14"/>
        <w:szCs w:val="14"/>
        <w:lang w:eastAsia="en-AU"/>
      </w:rPr>
    </w:pPr>
    <w:r w:rsidRPr="00664D3F">
      <w:rPr>
        <w:rFonts w:asciiTheme="minorHAnsi" w:eastAsia="ArialMT" w:hAnsiTheme="minorHAnsi" w:cstheme="minorHAnsi"/>
        <w:color w:val="1155CD"/>
        <w:sz w:val="22"/>
        <w:szCs w:val="22"/>
        <w:lang w:eastAsia="en-AU"/>
      </w:rPr>
      <w:t xml:space="preserve">angularhackday.com </w:t>
    </w:r>
    <w:r w:rsidRPr="00664D3F"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>#</w:t>
    </w:r>
    <w:proofErr w:type="spellStart"/>
    <w:r w:rsidRPr="00664D3F"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>AngularHackDay</w:t>
    </w:r>
    <w:proofErr w:type="spellEnd"/>
    <w:r w:rsidRPr="00664D3F"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 xml:space="preserve"> @SSW_TV Melbourne - </w:t>
    </w:r>
    <w:r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>22</w:t>
    </w:r>
    <w:r w:rsidRPr="00664D3F"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 xml:space="preserve"> June 201</w:t>
    </w:r>
    <w:r w:rsidR="00D7417F" w:rsidRPr="00664D3F">
      <w:rPr>
        <w:rFonts w:asciiTheme="minorHAnsi" w:hAnsiTheme="minorHAnsi" w:cstheme="minorHAnsi"/>
        <w:noProof/>
        <w:color w:val="595959" w:themeColor="text1" w:themeTint="A6"/>
        <w:sz w:val="14"/>
        <w:szCs w:val="14"/>
        <w:lang w:eastAsia="en-AU"/>
      </w:rPr>
      <w:drawing>
        <wp:anchor distT="0" distB="0" distL="114300" distR="114300" simplePos="0" relativeHeight="251658240" behindDoc="1" locked="1" layoutInCell="1" allowOverlap="1" wp14:anchorId="00625CCF" wp14:editId="588F11B8">
          <wp:simplePos x="0" y="0"/>
          <wp:positionH relativeFrom="page">
            <wp:posOffset>2978150</wp:posOffset>
          </wp:positionH>
          <wp:positionV relativeFrom="page">
            <wp:posOffset>9013825</wp:posOffset>
          </wp:positionV>
          <wp:extent cx="4580890" cy="1668780"/>
          <wp:effectExtent l="0" t="0" r="0" b="762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olygonBG-bas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80890" cy="166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eastAsia="ArialMT" w:hAnsiTheme="minorHAnsi" w:cstheme="minorHAnsi"/>
        <w:color w:val="000000"/>
        <w:sz w:val="22"/>
        <w:szCs w:val="22"/>
        <w:lang w:eastAsia="en-AU"/>
      </w:rPr>
      <w:t>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239" w:rsidRPr="00AB3239" w:rsidRDefault="00AB3239" w:rsidP="00AB3239">
    <w:pPr>
      <w:pStyle w:val="NoSpacing"/>
    </w:pPr>
  </w:p>
  <w:p w:rsidR="00AB3239" w:rsidRPr="00AB3239" w:rsidRDefault="00AB3239" w:rsidP="00AB3239">
    <w:pPr>
      <w:pStyle w:val="NoSpacing"/>
    </w:pPr>
  </w:p>
  <w:p w:rsidR="000146C2" w:rsidRPr="00AB3239" w:rsidRDefault="00163C5E" w:rsidP="00AB3239">
    <w:pPr>
      <w:pStyle w:val="Footer"/>
      <w:spacing w:before="120"/>
      <w:rPr>
        <w:noProof/>
        <w:szCs w:val="16"/>
        <w:lang w:eastAsia="en-AU"/>
      </w:rPr>
    </w:pPr>
    <w:r>
      <w:rPr>
        <w:rFonts w:ascii="Helvetica Neue LT Std" w:hAnsi="Helvetica Neue LT Std"/>
        <w:noProof/>
        <w:szCs w:val="16"/>
        <w:lang w:eastAsia="en-AU"/>
      </w:rPr>
      <w:drawing>
        <wp:anchor distT="0" distB="0" distL="114300" distR="114300" simplePos="0" relativeHeight="251709440" behindDoc="0" locked="1" layoutInCell="1" allowOverlap="1" wp14:anchorId="18523159" wp14:editId="243BD72F">
          <wp:simplePos x="0" y="0"/>
          <wp:positionH relativeFrom="margin">
            <wp:align>left</wp:align>
          </wp:positionH>
          <wp:positionV relativeFrom="bottomMargin">
            <wp:posOffset>234315</wp:posOffset>
          </wp:positionV>
          <wp:extent cx="943200" cy="504000"/>
          <wp:effectExtent l="0" t="0" r="0" b="0"/>
          <wp:wrapSquare wrapText="bothSides"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oc-ssw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3200" cy="50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63C5E">
      <w:rPr>
        <w:color w:val="595959" w:themeColor="text1" w:themeTint="A6"/>
        <w:szCs w:val="16"/>
      </w:rPr>
      <w:t xml:space="preserve">Enterprise Software Development </w:t>
    </w:r>
    <w:r w:rsidR="00AB3239" w:rsidRPr="007C0632">
      <w:rPr>
        <w:szCs w:val="16"/>
      </w:rPr>
      <w:ptab w:relativeTo="margin" w:alignment="right" w:leader="none"/>
    </w:r>
    <w:r w:rsidR="00A563C0" w:rsidRPr="00A563C0">
      <w:rPr>
        <w:szCs w:val="16"/>
      </w:rPr>
      <w:t xml:space="preserve"> </w:t>
    </w:r>
    <w:sdt>
      <w:sdtPr>
        <w:rPr>
          <w:color w:val="595959" w:themeColor="text1" w:themeTint="A6"/>
          <w:szCs w:val="16"/>
        </w:rPr>
        <w:alias w:val="Author"/>
        <w:tag w:val=""/>
        <w:id w:val="194735367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64D3F">
          <w:rPr>
            <w:color w:val="595959" w:themeColor="text1" w:themeTint="A6"/>
            <w:szCs w:val="16"/>
          </w:rPr>
          <w:t>William Liebenberg</w:t>
        </w:r>
      </w:sdtContent>
    </w:sdt>
    <w:r w:rsidR="00CE1C4E">
      <w:rPr>
        <w:noProof/>
        <w:szCs w:val="16"/>
        <w:lang w:eastAsia="en-AU"/>
      </w:rPr>
      <w:drawing>
        <wp:anchor distT="0" distB="0" distL="114300" distR="114300" simplePos="0" relativeHeight="251712512" behindDoc="1" locked="1" layoutInCell="1" allowOverlap="1">
          <wp:simplePos x="0" y="0"/>
          <wp:positionH relativeFrom="page">
            <wp:align>left</wp:align>
          </wp:positionH>
          <wp:positionV relativeFrom="page">
            <wp:posOffset>5368290</wp:posOffset>
          </wp:positionV>
          <wp:extent cx="7622540" cy="5314315"/>
          <wp:effectExtent l="0" t="0" r="0" b="635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olygonB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2540" cy="5314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22CA" w:rsidRDefault="007D22CA">
      <w:r>
        <w:separator/>
      </w:r>
    </w:p>
    <w:p w:rsidR="007D22CA" w:rsidRDefault="007D22CA"/>
  </w:footnote>
  <w:footnote w:type="continuationSeparator" w:id="0">
    <w:p w:rsidR="007D22CA" w:rsidRDefault="007D22CA">
      <w:r>
        <w:continuationSeparator/>
      </w:r>
    </w:p>
    <w:p w:rsidR="007D22CA" w:rsidRDefault="007D22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632" w:rsidRDefault="008504B0">
    <w:pPr>
      <w:pStyle w:val="Header"/>
    </w:pPr>
    <w:r w:rsidRPr="007C0632">
      <w:rPr>
        <w:noProof/>
        <w:lang w:eastAsia="en-AU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69C2E5F9" wp14:editId="74FD7A3D">
              <wp:simplePos x="0" y="0"/>
              <wp:positionH relativeFrom="margin">
                <wp:align>right</wp:align>
              </wp:positionH>
              <wp:positionV relativeFrom="page">
                <wp:posOffset>467995</wp:posOffset>
              </wp:positionV>
              <wp:extent cx="2360930" cy="486000"/>
              <wp:effectExtent l="0" t="0" r="1270" b="9525"/>
              <wp:wrapSquare wrapText="bothSides"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486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04B0" w:rsidRPr="008504B0" w:rsidRDefault="008504B0" w:rsidP="008504B0">
                          <w:pPr>
                            <w:spacing w:before="40" w:after="4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8504B0">
                            <w:rPr>
                              <w:sz w:val="16"/>
                              <w:szCs w:val="16"/>
                            </w:rPr>
                            <w:t>www.ssw.com.au</w:t>
                          </w:r>
                        </w:p>
                        <w:p w:rsidR="007C0632" w:rsidRPr="008504B0" w:rsidRDefault="007C0632" w:rsidP="008504B0">
                          <w:pPr>
                            <w:spacing w:before="40" w:after="4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8504B0">
                            <w:rPr>
                              <w:sz w:val="16"/>
                              <w:szCs w:val="16"/>
                            </w:rPr>
                            <w:t xml:space="preserve">info@ssw.com.au </w:t>
                          </w:r>
                        </w:p>
                        <w:p w:rsidR="007C0632" w:rsidRPr="008504B0" w:rsidRDefault="007C0632" w:rsidP="008504B0">
                          <w:pPr>
                            <w:spacing w:before="40" w:after="4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8504B0">
                            <w:rPr>
                              <w:sz w:val="16"/>
                              <w:szCs w:val="16"/>
                            </w:rPr>
                            <w:t xml:space="preserve">Phone (+ 61) 2 9953 3000  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C2E5F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34.7pt;margin-top:36.85pt;width:185.9pt;height:38.25pt;z-index:2516756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" filled="f" stroked="f">
              <v:textbox inset="0,0,0,0">
                <w:txbxContent>
                  <w:p w:rsidR="008504B0" w:rsidRPr="008504B0" w:rsidRDefault="008504B0" w:rsidP="008504B0">
                    <w:pPr>
                      <w:spacing w:before="40" w:after="40"/>
                      <w:jc w:val="right"/>
                      <w:rPr>
                        <w:sz w:val="16"/>
                        <w:szCs w:val="16"/>
                      </w:rPr>
                    </w:pPr>
                    <w:r w:rsidRPr="008504B0">
                      <w:rPr>
                        <w:sz w:val="16"/>
                        <w:szCs w:val="16"/>
                      </w:rPr>
                      <w:t>www.ssw.com.au</w:t>
                    </w:r>
                  </w:p>
                  <w:p w:rsidR="007C0632" w:rsidRPr="008504B0" w:rsidRDefault="007C0632" w:rsidP="008504B0">
                    <w:pPr>
                      <w:spacing w:before="40" w:after="40"/>
                      <w:jc w:val="right"/>
                      <w:rPr>
                        <w:sz w:val="16"/>
                        <w:szCs w:val="16"/>
                      </w:rPr>
                    </w:pPr>
                    <w:r w:rsidRPr="008504B0">
                      <w:rPr>
                        <w:sz w:val="16"/>
                        <w:szCs w:val="16"/>
                      </w:rPr>
                      <w:t xml:space="preserve">info@ssw.com.au </w:t>
                    </w:r>
                  </w:p>
                  <w:p w:rsidR="007C0632" w:rsidRPr="008504B0" w:rsidRDefault="007C0632" w:rsidP="008504B0">
                    <w:pPr>
                      <w:spacing w:before="40" w:after="40"/>
                      <w:jc w:val="right"/>
                      <w:rPr>
                        <w:sz w:val="16"/>
                        <w:szCs w:val="16"/>
                      </w:rPr>
                    </w:pPr>
                    <w:r w:rsidRPr="008504B0">
                      <w:rPr>
                        <w:sz w:val="16"/>
                        <w:szCs w:val="16"/>
                      </w:rPr>
                      <w:t xml:space="preserve">Phone (+ 61) 2 9953 3000  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7C0632" w:rsidRPr="007C0632">
      <w:rPr>
        <w:noProof/>
        <w:lang w:eastAsia="en-AU"/>
      </w:rPr>
      <w:drawing>
        <wp:anchor distT="0" distB="0" distL="114300" distR="114300" simplePos="0" relativeHeight="251674624" behindDoc="0" locked="0" layoutInCell="1" allowOverlap="1" wp14:anchorId="3B476EDF" wp14:editId="3E752C77">
          <wp:simplePos x="0" y="0"/>
          <wp:positionH relativeFrom="page">
            <wp:posOffset>864235</wp:posOffset>
          </wp:positionH>
          <wp:positionV relativeFrom="page">
            <wp:posOffset>431800</wp:posOffset>
          </wp:positionV>
          <wp:extent cx="1072800" cy="572400"/>
          <wp:effectExtent l="0" t="0" r="0" b="0"/>
          <wp:wrapSquare wrapText="bothSides"/>
          <wp:docPr id="32" name="Picture 32" descr="C:\Users\JOANNA~1\AppData\Local\Temp\SNAGHTML151e6df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OANNA~1\AppData\Local\Temp\SNAGHTML151e6df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800" cy="57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04A68" w:rsidRDefault="00104A6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205" w:rsidRDefault="007D22CA" w:rsidP="009F0205">
    <w:pPr>
      <w:spacing w:before="20" w:after="20" w:line="200" w:lineRule="exact"/>
      <w:jc w:val="right"/>
      <w:rPr>
        <w:color w:val="767171" w:themeColor="background2" w:themeShade="80"/>
        <w:sz w:val="14"/>
        <w:szCs w:val="14"/>
      </w:rPr>
    </w:pPr>
    <w:sdt>
      <w:sdtPr>
        <w:rPr>
          <w:color w:val="767171" w:themeColor="background2" w:themeShade="80"/>
          <w:sz w:val="14"/>
          <w:szCs w:val="14"/>
        </w:rPr>
        <w:alias w:val="Company Address"/>
        <w:tag w:val=""/>
        <w:id w:val="-2118823687"/>
        <w:dataBinding w:prefixMappings="xmlns:ns0='http://schemas.microsoft.com/office/2006/coverPageProps' " w:xpath="/ns0:CoverPageProperties[1]/ns0:CompanyAddress[1]" w:storeItemID="{55AF091B-3C7A-41E3-B477-F2FDAA23CFDA}"/>
        <w:text/>
      </w:sdtPr>
      <w:sdtEndPr/>
      <w:sdtContent>
        <w:proofErr w:type="gramStart"/>
        <w:r w:rsidR="001405F4" w:rsidRPr="001405F4">
          <w:rPr>
            <w:color w:val="767171" w:themeColor="background2" w:themeShade="80"/>
            <w:sz w:val="14"/>
            <w:szCs w:val="14"/>
          </w:rPr>
          <w:t>www.ssw.com.au</w:t>
        </w:r>
        <w:r w:rsidR="006C6B02">
          <w:rPr>
            <w:color w:val="767171" w:themeColor="background2" w:themeShade="80"/>
            <w:sz w:val="14"/>
            <w:szCs w:val="14"/>
          </w:rPr>
          <w:t xml:space="preserve"> </w:t>
        </w:r>
        <w:r w:rsidR="001405F4">
          <w:rPr>
            <w:color w:val="767171" w:themeColor="background2" w:themeShade="80"/>
            <w:sz w:val="14"/>
            <w:szCs w:val="14"/>
          </w:rPr>
          <w:t xml:space="preserve"> |</w:t>
        </w:r>
        <w:proofErr w:type="gramEnd"/>
        <w:r w:rsidR="006C6B02">
          <w:rPr>
            <w:color w:val="767171" w:themeColor="background2" w:themeShade="80"/>
            <w:sz w:val="14"/>
            <w:szCs w:val="14"/>
          </w:rPr>
          <w:t xml:space="preserve"> </w:t>
        </w:r>
        <w:r w:rsidR="001405F4">
          <w:rPr>
            <w:color w:val="767171" w:themeColor="background2" w:themeShade="80"/>
            <w:sz w:val="14"/>
            <w:szCs w:val="14"/>
          </w:rPr>
          <w:t xml:space="preserve"> </w:t>
        </w:r>
        <w:r w:rsidR="001405F4" w:rsidRPr="001405F4">
          <w:rPr>
            <w:color w:val="767171" w:themeColor="background2" w:themeShade="80"/>
            <w:sz w:val="14"/>
            <w:szCs w:val="14"/>
          </w:rPr>
          <w:t>info@ssw.com.au</w:t>
        </w:r>
        <w:r w:rsidR="001405F4">
          <w:rPr>
            <w:color w:val="767171" w:themeColor="background2" w:themeShade="80"/>
            <w:sz w:val="14"/>
            <w:szCs w:val="14"/>
          </w:rPr>
          <w:t xml:space="preserve">  </w:t>
        </w:r>
        <w:r w:rsidR="006C6B02">
          <w:rPr>
            <w:color w:val="767171" w:themeColor="background2" w:themeShade="80"/>
            <w:sz w:val="14"/>
            <w:szCs w:val="14"/>
          </w:rPr>
          <w:t xml:space="preserve">| </w:t>
        </w:r>
        <w:r w:rsidR="001405F4">
          <w:rPr>
            <w:color w:val="767171" w:themeColor="background2" w:themeShade="80"/>
            <w:sz w:val="14"/>
            <w:szCs w:val="14"/>
          </w:rPr>
          <w:t xml:space="preserve"> </w:t>
        </w:r>
        <w:r w:rsidR="001405F4" w:rsidRPr="004A190F">
          <w:rPr>
            <w:color w:val="767171" w:themeColor="background2" w:themeShade="80"/>
            <w:sz w:val="14"/>
            <w:szCs w:val="14"/>
          </w:rPr>
          <w:t>+ 61 2 9953 3000</w:t>
        </w:r>
      </w:sdtContent>
    </w:sdt>
  </w:p>
  <w:p w:rsidR="00B312B9" w:rsidRDefault="00251821" w:rsidP="006C6B02">
    <w:pPr>
      <w:spacing w:before="20" w:after="20" w:line="200" w:lineRule="exact"/>
      <w:jc w:val="right"/>
      <w:rPr>
        <w:color w:val="767171" w:themeColor="background2" w:themeShade="80"/>
        <w:sz w:val="14"/>
        <w:szCs w:val="14"/>
      </w:rPr>
    </w:pPr>
    <w:r>
      <w:rPr>
        <w:rFonts w:ascii="Helvetica Neue LT Std" w:hAnsi="Helvetica Neue LT Std"/>
        <w:noProof/>
        <w:szCs w:val="16"/>
        <w:lang w:eastAsia="en-AU"/>
      </w:rPr>
      <w:drawing>
        <wp:anchor distT="0" distB="0" distL="114300" distR="114300" simplePos="0" relativeHeight="251703296" behindDoc="1" locked="1" layoutInCell="1" allowOverlap="1" wp14:anchorId="438C6563" wp14:editId="7C1A6D9D">
          <wp:simplePos x="0" y="0"/>
          <wp:positionH relativeFrom="column">
            <wp:align>left</wp:align>
          </wp:positionH>
          <wp:positionV relativeFrom="page">
            <wp:posOffset>431800</wp:posOffset>
          </wp:positionV>
          <wp:extent cx="943200" cy="504000"/>
          <wp:effectExtent l="0" t="0" r="0" b="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oc-ssw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3200" cy="50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405F4">
      <w:rPr>
        <w:color w:val="767171" w:themeColor="background2" w:themeShade="80"/>
        <w:sz w:val="14"/>
        <w:szCs w:val="14"/>
      </w:rPr>
      <w:t>Enterprise Software Development</w:t>
    </w:r>
  </w:p>
  <w:p w:rsidR="00B312B9" w:rsidRPr="00B312B9" w:rsidRDefault="00B312B9" w:rsidP="00B312B9">
    <w:pPr>
      <w:spacing w:before="20" w:after="20"/>
      <w:jc w:val="right"/>
      <w:rPr>
        <w:color w:val="767171" w:themeColor="background2" w:themeShade="80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579"/>
    <w:multiLevelType w:val="hybridMultilevel"/>
    <w:tmpl w:val="DD3E18E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D231F"/>
    <w:multiLevelType w:val="hybridMultilevel"/>
    <w:tmpl w:val="313298EE"/>
    <w:lvl w:ilvl="0" w:tplc="68AC2A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FE8B4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D011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7CFF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FA7C2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52B0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98EE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C3A510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F8E9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276098C"/>
    <w:multiLevelType w:val="hybridMultilevel"/>
    <w:tmpl w:val="EE3631CE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E0799"/>
    <w:multiLevelType w:val="hybridMultilevel"/>
    <w:tmpl w:val="4DD2EA98"/>
    <w:lvl w:ilvl="0" w:tplc="5A8C0D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EDC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BA371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76E6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5E82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4EB6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1A389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1C63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6CAE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71D259D"/>
    <w:multiLevelType w:val="multilevel"/>
    <w:tmpl w:val="45F4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C0F86"/>
    <w:multiLevelType w:val="hybridMultilevel"/>
    <w:tmpl w:val="50C4CE0E"/>
    <w:lvl w:ilvl="0" w:tplc="079664CC">
      <w:start w:val="1"/>
      <w:numFmt w:val="bullet"/>
      <w:pStyle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A6F93"/>
    <w:multiLevelType w:val="multilevel"/>
    <w:tmpl w:val="3236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067D3"/>
    <w:multiLevelType w:val="multilevel"/>
    <w:tmpl w:val="8A0A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B1212"/>
    <w:multiLevelType w:val="hybridMultilevel"/>
    <w:tmpl w:val="FE46579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17F6DA4"/>
    <w:multiLevelType w:val="hybridMultilevel"/>
    <w:tmpl w:val="0C30C864"/>
    <w:lvl w:ilvl="0" w:tplc="D0480F5E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83393"/>
    <w:multiLevelType w:val="hybridMultilevel"/>
    <w:tmpl w:val="7CEAAB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A09E9"/>
    <w:multiLevelType w:val="hybridMultilevel"/>
    <w:tmpl w:val="1096868A"/>
    <w:lvl w:ilvl="0" w:tplc="F0185A78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3B4DD9"/>
    <w:multiLevelType w:val="hybridMultilevel"/>
    <w:tmpl w:val="66AAE3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31148"/>
    <w:multiLevelType w:val="hybridMultilevel"/>
    <w:tmpl w:val="3A0088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476E58"/>
    <w:multiLevelType w:val="hybridMultilevel"/>
    <w:tmpl w:val="B5B0A4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20216"/>
    <w:multiLevelType w:val="hybridMultilevel"/>
    <w:tmpl w:val="8EA031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842E1"/>
    <w:multiLevelType w:val="hybridMultilevel"/>
    <w:tmpl w:val="CD8CEE4A"/>
    <w:lvl w:ilvl="0" w:tplc="366E902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C0AC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68C5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9E25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B6F1E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C45E2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E044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6A6B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C2BE3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F020B2E"/>
    <w:multiLevelType w:val="hybridMultilevel"/>
    <w:tmpl w:val="DA661D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26535"/>
    <w:multiLevelType w:val="hybridMultilevel"/>
    <w:tmpl w:val="AF70ED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3632CA"/>
    <w:multiLevelType w:val="hybridMultilevel"/>
    <w:tmpl w:val="6AAE0D40"/>
    <w:lvl w:ilvl="0" w:tplc="C37C12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3A703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CA06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96E8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284D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607E9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F04A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82B58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6885C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385C59FD"/>
    <w:multiLevelType w:val="hybridMultilevel"/>
    <w:tmpl w:val="FD8230D4"/>
    <w:lvl w:ilvl="0" w:tplc="D1FA19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CC251B"/>
    <w:multiLevelType w:val="hybridMultilevel"/>
    <w:tmpl w:val="888C0938"/>
    <w:lvl w:ilvl="0" w:tplc="D9AC440A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35AF5"/>
    <w:multiLevelType w:val="hybridMultilevel"/>
    <w:tmpl w:val="41466B90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651EF"/>
    <w:multiLevelType w:val="hybridMultilevel"/>
    <w:tmpl w:val="4F920E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FA62CC"/>
    <w:multiLevelType w:val="hybridMultilevel"/>
    <w:tmpl w:val="FADA0ACC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60FB4"/>
    <w:multiLevelType w:val="hybridMultilevel"/>
    <w:tmpl w:val="708C38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8816EF"/>
    <w:multiLevelType w:val="multilevel"/>
    <w:tmpl w:val="22BE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4D0763"/>
    <w:multiLevelType w:val="hybridMultilevel"/>
    <w:tmpl w:val="290ABCA6"/>
    <w:lvl w:ilvl="0" w:tplc="D034DB9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A41A0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9082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43D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2AF66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F6CA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B802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8642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8A07C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53E95BAB"/>
    <w:multiLevelType w:val="hybridMultilevel"/>
    <w:tmpl w:val="B98A98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84815"/>
    <w:multiLevelType w:val="hybridMultilevel"/>
    <w:tmpl w:val="141CBC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E76FC4"/>
    <w:multiLevelType w:val="hybridMultilevel"/>
    <w:tmpl w:val="F1BA0D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115D0"/>
    <w:multiLevelType w:val="hybridMultilevel"/>
    <w:tmpl w:val="0A0A80E6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E567F3"/>
    <w:multiLevelType w:val="multilevel"/>
    <w:tmpl w:val="30E2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695290"/>
    <w:multiLevelType w:val="hybridMultilevel"/>
    <w:tmpl w:val="3E86F3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BC4DE0"/>
    <w:multiLevelType w:val="multilevel"/>
    <w:tmpl w:val="6556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932E88"/>
    <w:multiLevelType w:val="hybridMultilevel"/>
    <w:tmpl w:val="FDAAE59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E41525"/>
    <w:multiLevelType w:val="hybridMultilevel"/>
    <w:tmpl w:val="A3520474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826DFE"/>
    <w:multiLevelType w:val="multilevel"/>
    <w:tmpl w:val="E848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B4155"/>
    <w:multiLevelType w:val="hybridMultilevel"/>
    <w:tmpl w:val="26D637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951E4"/>
    <w:multiLevelType w:val="multilevel"/>
    <w:tmpl w:val="A32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2767C0"/>
    <w:multiLevelType w:val="multilevel"/>
    <w:tmpl w:val="1D10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070D1F"/>
    <w:multiLevelType w:val="hybridMultilevel"/>
    <w:tmpl w:val="3D44AB9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B6094"/>
    <w:multiLevelType w:val="hybridMultilevel"/>
    <w:tmpl w:val="03EE23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B55FB"/>
    <w:multiLevelType w:val="multilevel"/>
    <w:tmpl w:val="7318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B31038"/>
    <w:multiLevelType w:val="hybridMultilevel"/>
    <w:tmpl w:val="95541F68"/>
    <w:lvl w:ilvl="0" w:tplc="C3FAE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D4141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F7465C"/>
    <w:multiLevelType w:val="hybridMultilevel"/>
    <w:tmpl w:val="FCBA348A"/>
    <w:lvl w:ilvl="0" w:tplc="1E9E026A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AE36AF"/>
    <w:multiLevelType w:val="hybridMultilevel"/>
    <w:tmpl w:val="233AF0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37"/>
  </w:num>
  <w:num w:numId="3">
    <w:abstractNumId w:val="34"/>
  </w:num>
  <w:num w:numId="4">
    <w:abstractNumId w:val="26"/>
  </w:num>
  <w:num w:numId="5">
    <w:abstractNumId w:val="8"/>
  </w:num>
  <w:num w:numId="6">
    <w:abstractNumId w:val="27"/>
  </w:num>
  <w:num w:numId="7">
    <w:abstractNumId w:val="16"/>
  </w:num>
  <w:num w:numId="8">
    <w:abstractNumId w:val="19"/>
  </w:num>
  <w:num w:numId="9">
    <w:abstractNumId w:val="3"/>
  </w:num>
  <w:num w:numId="10">
    <w:abstractNumId w:val="1"/>
  </w:num>
  <w:num w:numId="11">
    <w:abstractNumId w:val="7"/>
  </w:num>
  <w:num w:numId="12">
    <w:abstractNumId w:val="6"/>
  </w:num>
  <w:num w:numId="13">
    <w:abstractNumId w:val="39"/>
  </w:num>
  <w:num w:numId="1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5"/>
  </w:num>
  <w:num w:numId="16">
    <w:abstractNumId w:val="9"/>
  </w:num>
  <w:num w:numId="17">
    <w:abstractNumId w:val="21"/>
  </w:num>
  <w:num w:numId="18">
    <w:abstractNumId w:val="11"/>
  </w:num>
  <w:num w:numId="19">
    <w:abstractNumId w:val="0"/>
  </w:num>
  <w:num w:numId="20">
    <w:abstractNumId w:val="25"/>
  </w:num>
  <w:num w:numId="21">
    <w:abstractNumId w:val="28"/>
  </w:num>
  <w:num w:numId="22">
    <w:abstractNumId w:val="46"/>
  </w:num>
  <w:num w:numId="23">
    <w:abstractNumId w:val="12"/>
  </w:num>
  <w:num w:numId="24">
    <w:abstractNumId w:val="40"/>
  </w:num>
  <w:num w:numId="25">
    <w:abstractNumId w:val="32"/>
  </w:num>
  <w:num w:numId="26">
    <w:abstractNumId w:val="4"/>
  </w:num>
  <w:num w:numId="27">
    <w:abstractNumId w:val="43"/>
  </w:num>
  <w:num w:numId="28">
    <w:abstractNumId w:val="5"/>
  </w:num>
  <w:num w:numId="29">
    <w:abstractNumId w:val="13"/>
  </w:num>
  <w:num w:numId="30">
    <w:abstractNumId w:val="33"/>
  </w:num>
  <w:num w:numId="31">
    <w:abstractNumId w:val="29"/>
  </w:num>
  <w:num w:numId="32">
    <w:abstractNumId w:val="15"/>
  </w:num>
  <w:num w:numId="33">
    <w:abstractNumId w:val="17"/>
  </w:num>
  <w:num w:numId="34">
    <w:abstractNumId w:val="18"/>
  </w:num>
  <w:num w:numId="35">
    <w:abstractNumId w:val="23"/>
  </w:num>
  <w:num w:numId="36">
    <w:abstractNumId w:val="42"/>
  </w:num>
  <w:num w:numId="37">
    <w:abstractNumId w:val="14"/>
  </w:num>
  <w:num w:numId="38">
    <w:abstractNumId w:val="41"/>
  </w:num>
  <w:num w:numId="39">
    <w:abstractNumId w:val="10"/>
  </w:num>
  <w:num w:numId="40">
    <w:abstractNumId w:val="35"/>
  </w:num>
  <w:num w:numId="41">
    <w:abstractNumId w:val="36"/>
  </w:num>
  <w:num w:numId="42">
    <w:abstractNumId w:val="2"/>
  </w:num>
  <w:num w:numId="43">
    <w:abstractNumId w:val="30"/>
  </w:num>
  <w:num w:numId="44">
    <w:abstractNumId w:val="38"/>
  </w:num>
  <w:num w:numId="45">
    <w:abstractNumId w:val="22"/>
  </w:num>
  <w:num w:numId="46">
    <w:abstractNumId w:val="24"/>
  </w:num>
  <w:num w:numId="47">
    <w:abstractNumId w:val="31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3F"/>
    <w:rsid w:val="0000011E"/>
    <w:rsid w:val="0000139B"/>
    <w:rsid w:val="00003EEF"/>
    <w:rsid w:val="000100D0"/>
    <w:rsid w:val="000146C2"/>
    <w:rsid w:val="00025D2F"/>
    <w:rsid w:val="00041C24"/>
    <w:rsid w:val="00052C07"/>
    <w:rsid w:val="00054147"/>
    <w:rsid w:val="00061919"/>
    <w:rsid w:val="0007345F"/>
    <w:rsid w:val="00080837"/>
    <w:rsid w:val="000874F2"/>
    <w:rsid w:val="00097044"/>
    <w:rsid w:val="000A06EF"/>
    <w:rsid w:val="000A1999"/>
    <w:rsid w:val="000B7DC2"/>
    <w:rsid w:val="000C3A10"/>
    <w:rsid w:val="000E534C"/>
    <w:rsid w:val="000E6B18"/>
    <w:rsid w:val="000F016D"/>
    <w:rsid w:val="000F2526"/>
    <w:rsid w:val="00104A68"/>
    <w:rsid w:val="00106060"/>
    <w:rsid w:val="00106350"/>
    <w:rsid w:val="00116723"/>
    <w:rsid w:val="00127335"/>
    <w:rsid w:val="0013619D"/>
    <w:rsid w:val="00136CD8"/>
    <w:rsid w:val="001405F4"/>
    <w:rsid w:val="00141CFA"/>
    <w:rsid w:val="00142408"/>
    <w:rsid w:val="00147A49"/>
    <w:rsid w:val="0015209A"/>
    <w:rsid w:val="00156BCC"/>
    <w:rsid w:val="00160C14"/>
    <w:rsid w:val="00163C5E"/>
    <w:rsid w:val="0016548E"/>
    <w:rsid w:val="00167C3D"/>
    <w:rsid w:val="001705DC"/>
    <w:rsid w:val="0017330C"/>
    <w:rsid w:val="001764F6"/>
    <w:rsid w:val="00176774"/>
    <w:rsid w:val="00180154"/>
    <w:rsid w:val="0018214A"/>
    <w:rsid w:val="001837A6"/>
    <w:rsid w:val="00183AF3"/>
    <w:rsid w:val="001959DB"/>
    <w:rsid w:val="001A6C0B"/>
    <w:rsid w:val="001C2B40"/>
    <w:rsid w:val="001E3B1E"/>
    <w:rsid w:val="001F2580"/>
    <w:rsid w:val="00211A84"/>
    <w:rsid w:val="00212456"/>
    <w:rsid w:val="00220696"/>
    <w:rsid w:val="00226387"/>
    <w:rsid w:val="00230248"/>
    <w:rsid w:val="00251821"/>
    <w:rsid w:val="00263102"/>
    <w:rsid w:val="00263921"/>
    <w:rsid w:val="00264963"/>
    <w:rsid w:val="002662E2"/>
    <w:rsid w:val="002723F8"/>
    <w:rsid w:val="00285550"/>
    <w:rsid w:val="00293F58"/>
    <w:rsid w:val="002A06A8"/>
    <w:rsid w:val="002A13E8"/>
    <w:rsid w:val="002A335B"/>
    <w:rsid w:val="002C1C42"/>
    <w:rsid w:val="002C5A31"/>
    <w:rsid w:val="002D04A0"/>
    <w:rsid w:val="002D32C4"/>
    <w:rsid w:val="002D63C2"/>
    <w:rsid w:val="002E0B2B"/>
    <w:rsid w:val="002E0C3E"/>
    <w:rsid w:val="002E1237"/>
    <w:rsid w:val="002F1326"/>
    <w:rsid w:val="002F3F84"/>
    <w:rsid w:val="0031773A"/>
    <w:rsid w:val="00317D35"/>
    <w:rsid w:val="00334C00"/>
    <w:rsid w:val="00334F82"/>
    <w:rsid w:val="00341463"/>
    <w:rsid w:val="00344BFD"/>
    <w:rsid w:val="0036041E"/>
    <w:rsid w:val="0036464B"/>
    <w:rsid w:val="00365B05"/>
    <w:rsid w:val="00367EB8"/>
    <w:rsid w:val="003807DF"/>
    <w:rsid w:val="003870FC"/>
    <w:rsid w:val="00396770"/>
    <w:rsid w:val="003A280F"/>
    <w:rsid w:val="003A3D7E"/>
    <w:rsid w:val="003B0429"/>
    <w:rsid w:val="003B100D"/>
    <w:rsid w:val="003B19ED"/>
    <w:rsid w:val="003B29BF"/>
    <w:rsid w:val="003B3190"/>
    <w:rsid w:val="003D2437"/>
    <w:rsid w:val="003D3AD9"/>
    <w:rsid w:val="003D549B"/>
    <w:rsid w:val="00401B3A"/>
    <w:rsid w:val="004209D1"/>
    <w:rsid w:val="0042534C"/>
    <w:rsid w:val="004310BB"/>
    <w:rsid w:val="00447DE7"/>
    <w:rsid w:val="00453CE7"/>
    <w:rsid w:val="00454066"/>
    <w:rsid w:val="00455B8B"/>
    <w:rsid w:val="00466A32"/>
    <w:rsid w:val="00471C21"/>
    <w:rsid w:val="00473663"/>
    <w:rsid w:val="00474D11"/>
    <w:rsid w:val="00485292"/>
    <w:rsid w:val="004917DF"/>
    <w:rsid w:val="004A0672"/>
    <w:rsid w:val="004A16E6"/>
    <w:rsid w:val="004A20BE"/>
    <w:rsid w:val="004B317D"/>
    <w:rsid w:val="004C182A"/>
    <w:rsid w:val="004C1888"/>
    <w:rsid w:val="004C3828"/>
    <w:rsid w:val="004D51D1"/>
    <w:rsid w:val="004D6912"/>
    <w:rsid w:val="004F044C"/>
    <w:rsid w:val="0050223E"/>
    <w:rsid w:val="00510A4E"/>
    <w:rsid w:val="00514FC8"/>
    <w:rsid w:val="00523D05"/>
    <w:rsid w:val="00537EAD"/>
    <w:rsid w:val="00543A44"/>
    <w:rsid w:val="00545542"/>
    <w:rsid w:val="00546DEC"/>
    <w:rsid w:val="00573522"/>
    <w:rsid w:val="0058064B"/>
    <w:rsid w:val="00582EEC"/>
    <w:rsid w:val="00587D13"/>
    <w:rsid w:val="005A085F"/>
    <w:rsid w:val="005A335F"/>
    <w:rsid w:val="005C7897"/>
    <w:rsid w:val="00603F32"/>
    <w:rsid w:val="00604338"/>
    <w:rsid w:val="006061A5"/>
    <w:rsid w:val="00607483"/>
    <w:rsid w:val="0061175B"/>
    <w:rsid w:val="00611D6F"/>
    <w:rsid w:val="00625588"/>
    <w:rsid w:val="006255BC"/>
    <w:rsid w:val="006309E7"/>
    <w:rsid w:val="00634C6F"/>
    <w:rsid w:val="00635968"/>
    <w:rsid w:val="006434B4"/>
    <w:rsid w:val="00650D43"/>
    <w:rsid w:val="006515BB"/>
    <w:rsid w:val="00655B3A"/>
    <w:rsid w:val="00656B74"/>
    <w:rsid w:val="00664D3F"/>
    <w:rsid w:val="00677567"/>
    <w:rsid w:val="00683E94"/>
    <w:rsid w:val="006855C4"/>
    <w:rsid w:val="006937CE"/>
    <w:rsid w:val="00695BB1"/>
    <w:rsid w:val="00697567"/>
    <w:rsid w:val="006A1327"/>
    <w:rsid w:val="006B7E18"/>
    <w:rsid w:val="006C3EA0"/>
    <w:rsid w:val="006C6B02"/>
    <w:rsid w:val="006C75AD"/>
    <w:rsid w:val="006E20E4"/>
    <w:rsid w:val="006E725B"/>
    <w:rsid w:val="006F6AD1"/>
    <w:rsid w:val="0070524D"/>
    <w:rsid w:val="007129FC"/>
    <w:rsid w:val="00721E4D"/>
    <w:rsid w:val="00726393"/>
    <w:rsid w:val="00727313"/>
    <w:rsid w:val="0073506B"/>
    <w:rsid w:val="007418FA"/>
    <w:rsid w:val="0074203A"/>
    <w:rsid w:val="00742ABE"/>
    <w:rsid w:val="00746F43"/>
    <w:rsid w:val="00753888"/>
    <w:rsid w:val="00754A83"/>
    <w:rsid w:val="007603A0"/>
    <w:rsid w:val="007737A9"/>
    <w:rsid w:val="007756BB"/>
    <w:rsid w:val="0077745C"/>
    <w:rsid w:val="007A02F2"/>
    <w:rsid w:val="007A3676"/>
    <w:rsid w:val="007A7421"/>
    <w:rsid w:val="007B219D"/>
    <w:rsid w:val="007B2FBB"/>
    <w:rsid w:val="007B3880"/>
    <w:rsid w:val="007C0632"/>
    <w:rsid w:val="007C2290"/>
    <w:rsid w:val="007C4A31"/>
    <w:rsid w:val="007D001F"/>
    <w:rsid w:val="007D22CA"/>
    <w:rsid w:val="007E1D0E"/>
    <w:rsid w:val="007E2A8B"/>
    <w:rsid w:val="007F2DCB"/>
    <w:rsid w:val="007F31D4"/>
    <w:rsid w:val="00813640"/>
    <w:rsid w:val="008142C3"/>
    <w:rsid w:val="00821F27"/>
    <w:rsid w:val="008233E7"/>
    <w:rsid w:val="00833754"/>
    <w:rsid w:val="00844317"/>
    <w:rsid w:val="008504B0"/>
    <w:rsid w:val="008642AD"/>
    <w:rsid w:val="008729AF"/>
    <w:rsid w:val="00882D80"/>
    <w:rsid w:val="008854A2"/>
    <w:rsid w:val="00887BD8"/>
    <w:rsid w:val="008A5A7A"/>
    <w:rsid w:val="008E6EEB"/>
    <w:rsid w:val="008E71DD"/>
    <w:rsid w:val="00901480"/>
    <w:rsid w:val="00907BF4"/>
    <w:rsid w:val="00913ABB"/>
    <w:rsid w:val="00915043"/>
    <w:rsid w:val="00916AC8"/>
    <w:rsid w:val="009344BC"/>
    <w:rsid w:val="0093613E"/>
    <w:rsid w:val="00940086"/>
    <w:rsid w:val="00941671"/>
    <w:rsid w:val="00943C6A"/>
    <w:rsid w:val="009614A3"/>
    <w:rsid w:val="00964FFD"/>
    <w:rsid w:val="00965A71"/>
    <w:rsid w:val="009A0FD3"/>
    <w:rsid w:val="009B5807"/>
    <w:rsid w:val="009C2F85"/>
    <w:rsid w:val="009E00F8"/>
    <w:rsid w:val="009E7C39"/>
    <w:rsid w:val="009F0205"/>
    <w:rsid w:val="009F2B0F"/>
    <w:rsid w:val="00A06141"/>
    <w:rsid w:val="00A0698D"/>
    <w:rsid w:val="00A1751F"/>
    <w:rsid w:val="00A30A6F"/>
    <w:rsid w:val="00A3349A"/>
    <w:rsid w:val="00A36ABD"/>
    <w:rsid w:val="00A414A0"/>
    <w:rsid w:val="00A55066"/>
    <w:rsid w:val="00A563C0"/>
    <w:rsid w:val="00A603CC"/>
    <w:rsid w:val="00A61932"/>
    <w:rsid w:val="00A62C0B"/>
    <w:rsid w:val="00A83768"/>
    <w:rsid w:val="00AA703D"/>
    <w:rsid w:val="00AB215C"/>
    <w:rsid w:val="00AB2B88"/>
    <w:rsid w:val="00AB3239"/>
    <w:rsid w:val="00AB3C68"/>
    <w:rsid w:val="00AC1C90"/>
    <w:rsid w:val="00AC1FFB"/>
    <w:rsid w:val="00AC61FE"/>
    <w:rsid w:val="00AC71C2"/>
    <w:rsid w:val="00AD03FE"/>
    <w:rsid w:val="00AD215A"/>
    <w:rsid w:val="00AD6A1C"/>
    <w:rsid w:val="00AE36E0"/>
    <w:rsid w:val="00AF1BDC"/>
    <w:rsid w:val="00AF6FAA"/>
    <w:rsid w:val="00B1023D"/>
    <w:rsid w:val="00B14243"/>
    <w:rsid w:val="00B16594"/>
    <w:rsid w:val="00B312B9"/>
    <w:rsid w:val="00B35384"/>
    <w:rsid w:val="00B405C6"/>
    <w:rsid w:val="00B40CD0"/>
    <w:rsid w:val="00B50180"/>
    <w:rsid w:val="00B57963"/>
    <w:rsid w:val="00B61998"/>
    <w:rsid w:val="00B62038"/>
    <w:rsid w:val="00B918B5"/>
    <w:rsid w:val="00BA6DCD"/>
    <w:rsid w:val="00BB23F5"/>
    <w:rsid w:val="00BC2242"/>
    <w:rsid w:val="00BE073C"/>
    <w:rsid w:val="00BE15A5"/>
    <w:rsid w:val="00BE6F38"/>
    <w:rsid w:val="00C2203F"/>
    <w:rsid w:val="00C230DD"/>
    <w:rsid w:val="00C31115"/>
    <w:rsid w:val="00C343DB"/>
    <w:rsid w:val="00C61CD0"/>
    <w:rsid w:val="00C628CE"/>
    <w:rsid w:val="00C80F6F"/>
    <w:rsid w:val="00C841F5"/>
    <w:rsid w:val="00C85C1C"/>
    <w:rsid w:val="00C86352"/>
    <w:rsid w:val="00C93E4C"/>
    <w:rsid w:val="00CA1E84"/>
    <w:rsid w:val="00CA5E24"/>
    <w:rsid w:val="00CD1C25"/>
    <w:rsid w:val="00CE1C4E"/>
    <w:rsid w:val="00CE758C"/>
    <w:rsid w:val="00CF3B64"/>
    <w:rsid w:val="00D048F7"/>
    <w:rsid w:val="00D059D6"/>
    <w:rsid w:val="00D10131"/>
    <w:rsid w:val="00D12506"/>
    <w:rsid w:val="00D14072"/>
    <w:rsid w:val="00D17671"/>
    <w:rsid w:val="00D21406"/>
    <w:rsid w:val="00D42B90"/>
    <w:rsid w:val="00D42D82"/>
    <w:rsid w:val="00D42EDE"/>
    <w:rsid w:val="00D44D14"/>
    <w:rsid w:val="00D45A6D"/>
    <w:rsid w:val="00D47CCB"/>
    <w:rsid w:val="00D5089F"/>
    <w:rsid w:val="00D71669"/>
    <w:rsid w:val="00D726A5"/>
    <w:rsid w:val="00D730F6"/>
    <w:rsid w:val="00D7417F"/>
    <w:rsid w:val="00D74B81"/>
    <w:rsid w:val="00D775BB"/>
    <w:rsid w:val="00D8474B"/>
    <w:rsid w:val="00DA07FA"/>
    <w:rsid w:val="00DA550C"/>
    <w:rsid w:val="00DB0E09"/>
    <w:rsid w:val="00DB2462"/>
    <w:rsid w:val="00DC1778"/>
    <w:rsid w:val="00DC3394"/>
    <w:rsid w:val="00DD13DC"/>
    <w:rsid w:val="00DD3A96"/>
    <w:rsid w:val="00DD776E"/>
    <w:rsid w:val="00DE1C29"/>
    <w:rsid w:val="00DF2430"/>
    <w:rsid w:val="00DF4D78"/>
    <w:rsid w:val="00E03497"/>
    <w:rsid w:val="00E04E20"/>
    <w:rsid w:val="00E06AB5"/>
    <w:rsid w:val="00E20388"/>
    <w:rsid w:val="00E26D71"/>
    <w:rsid w:val="00E33896"/>
    <w:rsid w:val="00E361FF"/>
    <w:rsid w:val="00E4399D"/>
    <w:rsid w:val="00E52BF1"/>
    <w:rsid w:val="00E563FB"/>
    <w:rsid w:val="00E56B9B"/>
    <w:rsid w:val="00E648CB"/>
    <w:rsid w:val="00E83A5D"/>
    <w:rsid w:val="00E850BD"/>
    <w:rsid w:val="00E92DC0"/>
    <w:rsid w:val="00EA1CDE"/>
    <w:rsid w:val="00EC57BB"/>
    <w:rsid w:val="00ED4F16"/>
    <w:rsid w:val="00ED5D9D"/>
    <w:rsid w:val="00EE150B"/>
    <w:rsid w:val="00F02736"/>
    <w:rsid w:val="00F129EC"/>
    <w:rsid w:val="00F1489A"/>
    <w:rsid w:val="00F31216"/>
    <w:rsid w:val="00F6347B"/>
    <w:rsid w:val="00F65546"/>
    <w:rsid w:val="00F71BE3"/>
    <w:rsid w:val="00F752CB"/>
    <w:rsid w:val="00F91A4D"/>
    <w:rsid w:val="00FA0512"/>
    <w:rsid w:val="00FB0AD4"/>
    <w:rsid w:val="00FB4284"/>
    <w:rsid w:val="00FB5677"/>
    <w:rsid w:val="00FC0CF1"/>
    <w:rsid w:val="00FD1774"/>
    <w:rsid w:val="00FD1E28"/>
    <w:rsid w:val="00FE2E12"/>
    <w:rsid w:val="00FE465F"/>
    <w:rsid w:val="00FE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D83B97"/>
  <w15:chartTrackingRefBased/>
  <w15:docId w15:val="{FF41AF51-C3BC-4770-82FC-3EB060F0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6393"/>
    <w:pPr>
      <w:spacing w:before="120" w:after="240"/>
    </w:pPr>
    <w:rPr>
      <w:rFonts w:ascii="Open Sans" w:hAnsi="Open Sans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3D3AD9"/>
    <w:pPr>
      <w:keepNext/>
      <w:keepLines/>
      <w:spacing w:after="120"/>
      <w:outlineLvl w:val="0"/>
    </w:pPr>
    <w:rPr>
      <w:rFonts w:ascii="Open Sans Light" w:hAnsi="Open Sans Light"/>
      <w:sz w:val="56"/>
      <w:szCs w:val="40"/>
    </w:rPr>
  </w:style>
  <w:style w:type="paragraph" w:styleId="Heading2">
    <w:name w:val="heading 2"/>
    <w:basedOn w:val="Normal"/>
    <w:next w:val="Normal"/>
    <w:link w:val="Heading2Char"/>
    <w:autoRedefine/>
    <w:qFormat/>
    <w:rsid w:val="00C230DD"/>
    <w:pPr>
      <w:keepNext/>
      <w:spacing w:before="360" w:after="120"/>
      <w:outlineLvl w:val="1"/>
    </w:pPr>
    <w:rPr>
      <w:rFonts w:cs="Arial"/>
      <w:bCs/>
      <w:iCs/>
      <w:color w:val="CE4141"/>
      <w:position w:val="-2"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qFormat/>
    <w:rsid w:val="00833754"/>
    <w:pPr>
      <w:keepNext/>
      <w:keepLines/>
      <w:spacing w:before="240" w:after="120"/>
      <w:outlineLvl w:val="2"/>
    </w:pPr>
    <w:rPr>
      <w:rFonts w:ascii="Open Sans Light" w:hAnsi="Open Sans Light"/>
      <w:spacing w:val="-5"/>
      <w:kern w:val="28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otIncluded">
    <w:name w:val="Heading1NotIncluded"/>
    <w:basedOn w:val="Normal"/>
    <w:rsid w:val="002E0B2B"/>
  </w:style>
  <w:style w:type="character" w:styleId="Hyperlink">
    <w:name w:val="Hyperlink"/>
    <w:uiPriority w:val="99"/>
    <w:rsid w:val="008E6EEB"/>
    <w:rPr>
      <w:color w:val="0070C0"/>
      <w:szCs w:val="22"/>
      <w:u w:val="single"/>
    </w:rPr>
  </w:style>
  <w:style w:type="paragraph" w:customStyle="1" w:styleId="ProposalCoverPage">
    <w:name w:val="ProposalCoverPage"/>
    <w:basedOn w:val="Normal"/>
    <w:link w:val="ProposalCoverPageChar"/>
    <w:rsid w:val="000146C2"/>
    <w:pPr>
      <w:jc w:val="center"/>
    </w:pPr>
    <w:rPr>
      <w:rFonts w:ascii="Open Sans Light" w:hAnsi="Open Sans Light" w:cs="Arial"/>
      <w:sz w:val="36"/>
      <w:szCs w:val="36"/>
    </w:rPr>
  </w:style>
  <w:style w:type="table" w:styleId="TableGrid">
    <w:name w:val="Table Grid"/>
    <w:basedOn w:val="TableNormal"/>
    <w:rsid w:val="0036464B"/>
    <w:rPr>
      <w:rFonts w:ascii="Tahoma" w:hAnsi="Tahoma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</w:rPr>
      <w:tblPr/>
      <w:tcPr>
        <w:shd w:val="clear" w:color="auto" w:fill="D9D9D9"/>
      </w:tcPr>
    </w:tblStylePr>
    <w:tblStylePr w:type="firstCol">
      <w:rPr>
        <w:rFonts w:ascii="Arial Unicode MS" w:hAnsi="Arial Unicode MS"/>
        <w:sz w:val="18"/>
      </w:rPr>
    </w:tblStylePr>
  </w:style>
  <w:style w:type="paragraph" w:styleId="Footer">
    <w:name w:val="footer"/>
    <w:basedOn w:val="Normal"/>
    <w:link w:val="FooterChar"/>
    <w:uiPriority w:val="99"/>
    <w:rsid w:val="00882D80"/>
    <w:pPr>
      <w:keepLines/>
      <w:tabs>
        <w:tab w:val="center" w:pos="4320"/>
        <w:tab w:val="right" w:pos="8640"/>
      </w:tabs>
      <w:spacing w:before="600" w:line="180" w:lineRule="atLeast"/>
      <w:jc w:val="both"/>
    </w:pPr>
    <w:rPr>
      <w:spacing w:val="-5"/>
      <w:sz w:val="16"/>
    </w:rPr>
  </w:style>
  <w:style w:type="character" w:styleId="FollowedHyperlink">
    <w:name w:val="FollowedHyperlink"/>
    <w:rsid w:val="002662E2"/>
    <w:rPr>
      <w:rFonts w:ascii="Tahoma" w:hAnsi="Tahoma"/>
      <w:color w:val="800080"/>
      <w:sz w:val="22"/>
      <w:szCs w:val="22"/>
      <w:u w:val="single"/>
    </w:rPr>
  </w:style>
  <w:style w:type="paragraph" w:styleId="Header">
    <w:name w:val="header"/>
    <w:basedOn w:val="Normal"/>
    <w:link w:val="HeaderChar"/>
    <w:uiPriority w:val="99"/>
    <w:rsid w:val="001F2580"/>
    <w:pPr>
      <w:tabs>
        <w:tab w:val="center" w:pos="4320"/>
        <w:tab w:val="right" w:pos="8640"/>
      </w:tabs>
    </w:pPr>
  </w:style>
  <w:style w:type="paragraph" w:customStyle="1" w:styleId="Code">
    <w:name w:val="Code"/>
    <w:basedOn w:val="Normal"/>
    <w:rsid w:val="00BE073C"/>
    <w:rPr>
      <w:rFonts w:ascii="Lucida Console" w:hAnsi="Lucida Console"/>
      <w:lang w:val="en-US"/>
    </w:rPr>
  </w:style>
  <w:style w:type="table" w:customStyle="1" w:styleId="HeaderTable">
    <w:name w:val="HeaderTable"/>
    <w:basedOn w:val="TableNormal"/>
    <w:rsid w:val="00887BD8"/>
    <w:rPr>
      <w:rFonts w:ascii="Open Sans Light" w:hAnsi="Open Sans Light"/>
    </w:rPr>
    <w:tblPr>
      <w:tblStyleRowBandSize w:val="1"/>
      <w:tblBorders>
        <w:top w:val="single" w:sz="4" w:space="0" w:color="D0CECE" w:themeColor="background2" w:themeShade="E6"/>
        <w:left w:val="single" w:sz="4" w:space="0" w:color="D0CECE" w:themeColor="background2" w:themeShade="E6"/>
        <w:bottom w:val="single" w:sz="4" w:space="0" w:color="D0CECE" w:themeColor="background2" w:themeShade="E6"/>
        <w:right w:val="single" w:sz="4" w:space="0" w:color="D0CECE" w:themeColor="background2" w:themeShade="E6"/>
        <w:insideV w:val="single" w:sz="4" w:space="0" w:color="D0CECE" w:themeColor="background2" w:themeShade="E6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rFonts w:ascii="Open Sans" w:hAnsi="Open Sans"/>
        <w:b/>
        <w:caps/>
        <w:smallCaps w:val="0"/>
        <w:color w:val="595959" w:themeColor="text1" w:themeTint="A6"/>
        <w:sz w:val="20"/>
      </w:rPr>
      <w:tblPr/>
      <w:tcPr>
        <w:tcBorders>
          <w:bottom w:val="dotted" w:sz="4" w:space="0" w:color="CE4141"/>
        </w:tcBorders>
      </w:tcPr>
    </w:tblStylePr>
    <w:tblStylePr w:type="band1Horz">
      <w:tblPr/>
      <w:tcPr>
        <w:shd w:val="clear" w:color="auto" w:fill="E8E8E8"/>
      </w:tcPr>
    </w:tblStylePr>
  </w:style>
  <w:style w:type="paragraph" w:styleId="NormalWeb">
    <w:name w:val="Normal (Web)"/>
    <w:basedOn w:val="Normal"/>
    <w:uiPriority w:val="99"/>
    <w:rsid w:val="00B918B5"/>
    <w:pPr>
      <w:spacing w:before="100" w:beforeAutospacing="1" w:after="100" w:afterAutospacing="1"/>
    </w:pPr>
    <w:rPr>
      <w:rFonts w:ascii="Times New Roman" w:hAnsi="Times New Roman"/>
      <w:szCs w:val="24"/>
      <w:lang w:val="en-US"/>
    </w:rPr>
  </w:style>
  <w:style w:type="character" w:styleId="Strong">
    <w:name w:val="Strong"/>
    <w:uiPriority w:val="22"/>
    <w:qFormat/>
    <w:rsid w:val="00821F27"/>
    <w:rPr>
      <w:b/>
      <w:bCs/>
      <w:caps/>
      <w:smallCaps w:val="0"/>
      <w:vanish w:val="0"/>
    </w:rPr>
  </w:style>
  <w:style w:type="paragraph" w:styleId="BalloonText">
    <w:name w:val="Balloon Text"/>
    <w:basedOn w:val="Normal"/>
    <w:semiHidden/>
    <w:rsid w:val="00CA1E84"/>
    <w:rPr>
      <w:rFonts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qFormat/>
    <w:rsid w:val="00FE2E12"/>
    <w:pPr>
      <w:framePr w:wrap="notBeside" w:vAnchor="text" w:hAnchor="text" w:y="1"/>
      <w:numPr>
        <w:ilvl w:val="1"/>
      </w:numPr>
    </w:pPr>
    <w:rPr>
      <w:rFonts w:ascii="Open Sans Light" w:eastAsiaTheme="minorEastAsia" w:hAnsi="Open Sans Light" w:cstheme="minorBidi"/>
      <w:color w:val="5A5A5A" w:themeColor="text1" w:themeTint="A5"/>
      <w:szCs w:val="22"/>
    </w:rPr>
  </w:style>
  <w:style w:type="character" w:customStyle="1" w:styleId="SubtitleChar">
    <w:name w:val="Subtitle Char"/>
    <w:basedOn w:val="DefaultParagraphFont"/>
    <w:link w:val="Subtitle"/>
    <w:rsid w:val="00FE2E12"/>
    <w:rPr>
      <w:rFonts w:ascii="Open Sans Light" w:eastAsiaTheme="minorEastAsia" w:hAnsi="Open Sans Light" w:cstheme="minorBidi"/>
      <w:color w:val="5A5A5A" w:themeColor="text1" w:themeTint="A5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qFormat/>
    <w:rsid w:val="008E6EEB"/>
    <w:pPr>
      <w:pBdr>
        <w:bottom w:val="double" w:sz="4" w:space="1" w:color="CD4141"/>
      </w:pBdr>
      <w:contextualSpacing/>
    </w:pPr>
    <w:rPr>
      <w:rFonts w:ascii="Open Sans Light" w:eastAsiaTheme="majorEastAsia" w:hAnsi="Open Sans Light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rsid w:val="008E6EEB"/>
    <w:rPr>
      <w:rFonts w:ascii="Open Sans Light" w:eastAsiaTheme="majorEastAsia" w:hAnsi="Open Sans Light" w:cstheme="majorBidi"/>
      <w:spacing w:val="-10"/>
      <w:kern w:val="28"/>
      <w:sz w:val="72"/>
      <w:szCs w:val="56"/>
      <w:lang w:eastAsia="en-US"/>
    </w:rPr>
  </w:style>
  <w:style w:type="character" w:styleId="Emphasis">
    <w:name w:val="Emphasis"/>
    <w:basedOn w:val="DefaultParagraphFont"/>
    <w:uiPriority w:val="20"/>
    <w:qFormat/>
    <w:rsid w:val="00BC2242"/>
    <w:rPr>
      <w:i/>
      <w:iCs/>
      <w:color w:val="595959" w:themeColor="text1" w:themeTint="A6"/>
    </w:rPr>
  </w:style>
  <w:style w:type="character" w:customStyle="1" w:styleId="HeaderChar">
    <w:name w:val="Header Char"/>
    <w:basedOn w:val="DefaultParagraphFont"/>
    <w:link w:val="Header"/>
    <w:uiPriority w:val="99"/>
    <w:rsid w:val="00821F27"/>
    <w:rPr>
      <w:rFonts w:ascii="Tahoma" w:hAnsi="Tahoma"/>
      <w:sz w:val="22"/>
      <w:lang w:eastAsia="en-US"/>
    </w:rPr>
  </w:style>
  <w:style w:type="paragraph" w:styleId="NoSpacing">
    <w:name w:val="No Spacing"/>
    <w:link w:val="NoSpacingChar"/>
    <w:uiPriority w:val="1"/>
    <w:qFormat/>
    <w:rsid w:val="00F02736"/>
    <w:rPr>
      <w:rFonts w:ascii="Open Sans" w:hAnsi="Open Sans"/>
      <w:lang w:eastAsia="en-US"/>
    </w:rPr>
  </w:style>
  <w:style w:type="character" w:styleId="SubtleEmphasis">
    <w:name w:val="Subtle Emphasis"/>
    <w:basedOn w:val="DefaultParagraphFont"/>
    <w:uiPriority w:val="19"/>
    <w:rsid w:val="00BC224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038"/>
    <w:pPr>
      <w:pBdr>
        <w:top w:val="single" w:sz="4" w:space="10" w:color="CD4141"/>
        <w:bottom w:val="single" w:sz="4" w:space="10" w:color="CD414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038"/>
    <w:rPr>
      <w:rFonts w:ascii="Open Sans" w:hAnsi="Open Sans"/>
      <w:i/>
      <w:iCs/>
      <w:sz w:val="22"/>
      <w:lang w:eastAsia="en-US"/>
    </w:rPr>
  </w:style>
  <w:style w:type="character" w:styleId="SubtleReference">
    <w:name w:val="Subtle Reference"/>
    <w:basedOn w:val="DefaultParagraphFont"/>
    <w:uiPriority w:val="31"/>
    <w:qFormat/>
    <w:rsid w:val="007A3676"/>
    <w:rPr>
      <w:smallCaps/>
      <w:color w:val="5A5A5A" w:themeColor="text1" w:themeTint="A5"/>
    </w:rPr>
  </w:style>
  <w:style w:type="character" w:customStyle="1" w:styleId="FooterChar">
    <w:name w:val="Footer Char"/>
    <w:basedOn w:val="DefaultParagraphFont"/>
    <w:link w:val="Footer"/>
    <w:uiPriority w:val="99"/>
    <w:rsid w:val="006515BB"/>
    <w:rPr>
      <w:rFonts w:ascii="Open Sans" w:hAnsi="Open Sans"/>
      <w:spacing w:val="-5"/>
      <w:sz w:val="16"/>
      <w:lang w:eastAsia="en-US"/>
    </w:rPr>
  </w:style>
  <w:style w:type="paragraph" w:styleId="ListParagraph">
    <w:name w:val="List Paragraph"/>
    <w:basedOn w:val="Normal"/>
    <w:uiPriority w:val="34"/>
    <w:qFormat/>
    <w:rsid w:val="00D730F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01480"/>
  </w:style>
  <w:style w:type="character" w:customStyle="1" w:styleId="NoSpacingChar">
    <w:name w:val="No Spacing Char"/>
    <w:basedOn w:val="DefaultParagraphFont"/>
    <w:link w:val="NoSpacing"/>
    <w:uiPriority w:val="1"/>
    <w:rsid w:val="00F02736"/>
    <w:rPr>
      <w:rFonts w:ascii="Open Sans" w:hAnsi="Open Sans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C063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46C2"/>
    <w:pPr>
      <w:spacing w:line="259" w:lineRule="auto"/>
      <w:outlineLvl w:val="9"/>
    </w:pPr>
    <w:rPr>
      <w:rFonts w:eastAsiaTheme="majorEastAsia" w:cstheme="majorBidi"/>
      <w:caps/>
      <w:color w:val="CD4141"/>
      <w:sz w:val="2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rsid w:val="002F3F84"/>
    <w:pPr>
      <w:tabs>
        <w:tab w:val="right" w:leader="dot" w:pos="9061"/>
      </w:tabs>
      <w:spacing w:after="100"/>
    </w:pPr>
    <w:rPr>
      <w:rFonts w:ascii="Open Sans Light" w:eastAsiaTheme="majorEastAsia" w:hAnsi="Open Sans Light" w:cs="Open Sans"/>
      <w:b/>
      <w:noProof/>
    </w:rPr>
  </w:style>
  <w:style w:type="paragraph" w:styleId="TOC2">
    <w:name w:val="toc 2"/>
    <w:basedOn w:val="Normal"/>
    <w:next w:val="Normal"/>
    <w:autoRedefine/>
    <w:uiPriority w:val="39"/>
    <w:rsid w:val="0031773A"/>
    <w:pPr>
      <w:spacing w:after="100"/>
      <w:ind w:left="220"/>
    </w:pPr>
    <w:rPr>
      <w:rFonts w:ascii="Open Sans Light" w:hAnsi="Open Sans Light"/>
    </w:rPr>
  </w:style>
  <w:style w:type="paragraph" w:styleId="TOC3">
    <w:name w:val="toc 3"/>
    <w:basedOn w:val="Normal"/>
    <w:next w:val="Normal"/>
    <w:autoRedefine/>
    <w:uiPriority w:val="39"/>
    <w:rsid w:val="0031773A"/>
    <w:pPr>
      <w:spacing w:after="100"/>
      <w:ind w:left="440"/>
    </w:pPr>
    <w:rPr>
      <w:rFonts w:ascii="Open Sans Light" w:hAnsi="Open Sans Light"/>
      <w:i/>
      <w:color w:val="3B3838" w:themeColor="background2" w:themeShade="40"/>
    </w:rPr>
  </w:style>
  <w:style w:type="paragraph" w:customStyle="1" w:styleId="StyleProposalCoverPageLeft">
    <w:name w:val="Style ProposalCoverPage + Left"/>
    <w:basedOn w:val="ProposalCoverPage"/>
    <w:rsid w:val="0018214A"/>
    <w:pPr>
      <w:jc w:val="left"/>
    </w:pPr>
    <w:rPr>
      <w:rFonts w:cs="Times New Roman"/>
      <w:caps/>
      <w:color w:val="767171" w:themeColor="background2" w:themeShade="80"/>
      <w:sz w:val="22"/>
      <w:szCs w:val="20"/>
    </w:rPr>
  </w:style>
  <w:style w:type="paragraph" w:styleId="Caption">
    <w:name w:val="caption"/>
    <w:basedOn w:val="Normal"/>
    <w:next w:val="Normal"/>
    <w:unhideWhenUsed/>
    <w:qFormat/>
    <w:rsid w:val="00DD776E"/>
    <w:rPr>
      <w:i/>
      <w:iCs/>
      <w:color w:val="767171" w:themeColor="background2" w:themeShade="80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3D3AD9"/>
    <w:rPr>
      <w:rFonts w:ascii="Open Sans Light" w:hAnsi="Open Sans Light"/>
      <w:sz w:val="56"/>
      <w:szCs w:val="40"/>
      <w:lang w:eastAsia="en-US"/>
    </w:rPr>
  </w:style>
  <w:style w:type="paragraph" w:customStyle="1" w:styleId="Bullet">
    <w:name w:val="Bullet"/>
    <w:basedOn w:val="Normal"/>
    <w:rsid w:val="002E0B2B"/>
    <w:pPr>
      <w:numPr>
        <w:numId w:val="28"/>
      </w:numPr>
      <w:spacing w:before="100" w:after="100"/>
    </w:pPr>
  </w:style>
  <w:style w:type="paragraph" w:styleId="NormalIndent">
    <w:name w:val="Normal Indent"/>
    <w:basedOn w:val="Normal"/>
    <w:rsid w:val="002E0B2B"/>
    <w:pPr>
      <w:ind w:left="720"/>
    </w:pPr>
  </w:style>
  <w:style w:type="paragraph" w:customStyle="1" w:styleId="Default">
    <w:name w:val="Default"/>
    <w:rsid w:val="00DA55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SSW">
    <w:name w:val="SSW"/>
    <w:basedOn w:val="TableNormal"/>
    <w:uiPriority w:val="99"/>
    <w:rsid w:val="008504B0"/>
    <w:rPr>
      <w:rFonts w:ascii="Open Sans" w:hAnsi="Open Sans"/>
      <w:sz w:val="24"/>
    </w:rPr>
    <w:tblPr/>
  </w:style>
  <w:style w:type="character" w:customStyle="1" w:styleId="ProposalCoverPageChar">
    <w:name w:val="ProposalCoverPage Char"/>
    <w:basedOn w:val="DefaultParagraphFont"/>
    <w:link w:val="ProposalCoverPage"/>
    <w:rsid w:val="004F044C"/>
    <w:rPr>
      <w:rFonts w:ascii="Open Sans Light" w:hAnsi="Open Sans Light" w:cs="Arial"/>
      <w:sz w:val="36"/>
      <w:szCs w:val="36"/>
      <w:lang w:eastAsia="en-US"/>
    </w:rPr>
  </w:style>
  <w:style w:type="paragraph" w:customStyle="1" w:styleId="Info">
    <w:name w:val="Info"/>
    <w:basedOn w:val="Normal"/>
    <w:link w:val="InfoChar"/>
    <w:rsid w:val="003A3D7E"/>
    <w:pPr>
      <w:spacing w:after="0" w:line="220" w:lineRule="atLeast"/>
    </w:pPr>
    <w:rPr>
      <w:rFonts w:ascii="Open Sans Light" w:hAnsi="Open Sans Light"/>
      <w:sz w:val="44"/>
      <w:szCs w:val="24"/>
    </w:rPr>
  </w:style>
  <w:style w:type="paragraph" w:customStyle="1" w:styleId="SubInfo">
    <w:name w:val="SubInfo"/>
    <w:basedOn w:val="Normal"/>
    <w:link w:val="SubInfoChar"/>
    <w:rsid w:val="003A3D7E"/>
    <w:pPr>
      <w:spacing w:before="0" w:line="220" w:lineRule="atLeast"/>
    </w:pPr>
    <w:rPr>
      <w:rFonts w:ascii="Open Sans Light" w:hAnsi="Open Sans Light"/>
      <w:sz w:val="28"/>
      <w:szCs w:val="28"/>
    </w:rPr>
  </w:style>
  <w:style w:type="character" w:customStyle="1" w:styleId="InfoChar">
    <w:name w:val="Info Char"/>
    <w:basedOn w:val="DefaultParagraphFont"/>
    <w:link w:val="Info"/>
    <w:rsid w:val="003A3D7E"/>
    <w:rPr>
      <w:rFonts w:ascii="Open Sans Light" w:hAnsi="Open Sans Light"/>
      <w:sz w:val="44"/>
      <w:szCs w:val="24"/>
      <w:lang w:eastAsia="en-US"/>
    </w:rPr>
  </w:style>
  <w:style w:type="character" w:customStyle="1" w:styleId="SubInfoChar">
    <w:name w:val="SubInfo Char"/>
    <w:basedOn w:val="InfoChar"/>
    <w:link w:val="SubInfo"/>
    <w:rsid w:val="003A3D7E"/>
    <w:rPr>
      <w:rFonts w:ascii="Open Sans Light" w:hAnsi="Open Sans Light"/>
      <w:sz w:val="28"/>
      <w:szCs w:val="28"/>
      <w:lang w:eastAsia="en-US"/>
    </w:rPr>
  </w:style>
  <w:style w:type="paragraph" w:customStyle="1" w:styleId="CaseStudyNormal">
    <w:name w:val="CaseStudy Normal"/>
    <w:basedOn w:val="Normal"/>
    <w:link w:val="CaseStudyNormalChar"/>
    <w:rsid w:val="00546DEC"/>
    <w:pPr>
      <w:spacing w:before="0" w:line="220" w:lineRule="atLeast"/>
    </w:pPr>
    <w:rPr>
      <w:rFonts w:asciiTheme="majorHAnsi" w:hAnsiTheme="majorHAnsi"/>
    </w:rPr>
  </w:style>
  <w:style w:type="paragraph" w:customStyle="1" w:styleId="SmallNormal">
    <w:name w:val="Small Normal"/>
    <w:basedOn w:val="Normal"/>
    <w:link w:val="SmallNormalChar"/>
    <w:rsid w:val="00546DEC"/>
    <w:pPr>
      <w:spacing w:before="0" w:line="220" w:lineRule="atLeast"/>
    </w:pPr>
  </w:style>
  <w:style w:type="character" w:customStyle="1" w:styleId="CaseStudyNormalChar">
    <w:name w:val="CaseStudy Normal Char"/>
    <w:basedOn w:val="DefaultParagraphFont"/>
    <w:link w:val="CaseStudyNormal"/>
    <w:rsid w:val="00546DEC"/>
    <w:rPr>
      <w:rFonts w:asciiTheme="majorHAnsi" w:hAnsiTheme="majorHAnsi"/>
      <w:lang w:eastAsia="en-US"/>
    </w:rPr>
  </w:style>
  <w:style w:type="character" w:customStyle="1" w:styleId="SmallNormalChar">
    <w:name w:val="Small Normal Char"/>
    <w:basedOn w:val="DefaultParagraphFont"/>
    <w:link w:val="SmallNormal"/>
    <w:rsid w:val="00546DEC"/>
    <w:rPr>
      <w:rFonts w:ascii="Open Sans" w:hAnsi="Open Sans"/>
      <w:lang w:eastAsia="en-US"/>
    </w:rPr>
  </w:style>
  <w:style w:type="character" w:customStyle="1" w:styleId="Heading2Char">
    <w:name w:val="Heading 2 Char"/>
    <w:basedOn w:val="DefaultParagraphFont"/>
    <w:link w:val="Heading2"/>
    <w:rsid w:val="00C230DD"/>
    <w:rPr>
      <w:rFonts w:ascii="Open Sans" w:hAnsi="Open Sans" w:cs="Arial"/>
      <w:bCs/>
      <w:iCs/>
      <w:color w:val="CE4141"/>
      <w:position w:val="-2"/>
      <w:sz w:val="36"/>
      <w:szCs w:val="32"/>
      <w:lang w:eastAsia="en-US"/>
    </w:rPr>
  </w:style>
  <w:style w:type="character" w:customStyle="1" w:styleId="commentsbubble">
    <w:name w:val="commentsbubble"/>
    <w:basedOn w:val="DefaultParagraphFont"/>
    <w:rsid w:val="00F91A4D"/>
  </w:style>
  <w:style w:type="character" w:customStyle="1" w:styleId="daoinfoboxsupertitle">
    <w:name w:val="daoinfobox_supertitle"/>
    <w:basedOn w:val="DefaultParagraphFont"/>
    <w:rsid w:val="00F91A4D"/>
  </w:style>
  <w:style w:type="character" w:customStyle="1" w:styleId="mw-headline">
    <w:name w:val="mw-headline"/>
    <w:basedOn w:val="DefaultParagraphFont"/>
    <w:rsid w:val="00F91A4D"/>
  </w:style>
  <w:style w:type="character" w:customStyle="1" w:styleId="Heading3Char">
    <w:name w:val="Heading 3 Char"/>
    <w:basedOn w:val="DefaultParagraphFont"/>
    <w:link w:val="Heading3"/>
    <w:rsid w:val="00726393"/>
    <w:rPr>
      <w:rFonts w:ascii="Open Sans Light" w:hAnsi="Open Sans Light"/>
      <w:spacing w:val="-5"/>
      <w:kern w:val="28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2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9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4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6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1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2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2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1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62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7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73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2015-02-12T00:00:00</PublishDate>
  <Abstract/>
  <CompanyAddress>www.ssw.com.au  |  info@ssw.com.au  |  + 61 2 9953 3000</CompanyAddress>
  <CompanyPhone/>
  <CompanyFax/>
  <CompanyEmail>info@ssw.com.au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BB905F-9ECC-430A-B214-C3EF5BB81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Liebenberg</dc:creator>
  <cp:keywords/>
  <dc:description/>
  <cp:lastModifiedBy>William Liebenberg www.ssw.com.au</cp:lastModifiedBy>
  <cp:revision>1</cp:revision>
  <cp:lastPrinted>2016-09-08T08:25:00Z</cp:lastPrinted>
  <dcterms:created xsi:type="dcterms:W3CDTF">2019-06-22T01:26:00Z</dcterms:created>
  <dcterms:modified xsi:type="dcterms:W3CDTF">2019-06-22T01:31:00Z</dcterms:modified>
</cp:coreProperties>
</file>